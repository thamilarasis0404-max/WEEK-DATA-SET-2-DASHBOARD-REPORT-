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03112">
      <w:pPr>
        <w:jc w:val="center"/>
      </w:pPr>
      <w:r>
        <w:rPr>
          <w:b/>
          <w:sz w:val="44"/>
        </w:rPr>
        <w:t>WEEK 4 – POWER BI REPORT</w:t>
      </w:r>
    </w:p>
    <w:p w14:paraId="73D79592">
      <w:pPr>
        <w:jc w:val="center"/>
      </w:pPr>
      <w:r>
        <w:rPr>
          <w:b/>
          <w:sz w:val="30"/>
        </w:rPr>
        <w:t>DATA VISUALIZATION AND BUSINESS INTELLIGENCE</w:t>
      </w:r>
    </w:p>
    <w:p w14:paraId="1A5B4BB7"/>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A80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D8B6D3C">
            <w:pPr>
              <w:spacing w:after="0" w:line="240" w:lineRule="auto"/>
            </w:pPr>
            <w:r>
              <w:rPr>
                <w:b/>
              </w:rPr>
              <w:t>Name</w:t>
            </w:r>
          </w:p>
        </w:tc>
        <w:tc>
          <w:tcPr>
            <w:tcW w:w="4896" w:type="dxa"/>
          </w:tcPr>
          <w:p w14:paraId="00611E77">
            <w:pPr>
              <w:spacing w:after="0" w:line="240" w:lineRule="auto"/>
            </w:pPr>
            <w:r>
              <w:t>S. Thamilarasi</w:t>
            </w:r>
          </w:p>
        </w:tc>
      </w:tr>
      <w:tr w14:paraId="3259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9A4E1D4">
            <w:pPr>
              <w:spacing w:after="0" w:line="240" w:lineRule="auto"/>
            </w:pPr>
            <w:r>
              <w:rPr>
                <w:b/>
              </w:rPr>
              <w:t>Roll No.</w:t>
            </w:r>
          </w:p>
        </w:tc>
        <w:tc>
          <w:tcPr>
            <w:tcW w:w="4896" w:type="dxa"/>
          </w:tcPr>
          <w:p w14:paraId="7C86EEC3">
            <w:pPr>
              <w:spacing w:after="0" w:line="240" w:lineRule="auto"/>
            </w:pPr>
            <w:r>
              <w:t>E25FA048</w:t>
            </w:r>
          </w:p>
        </w:tc>
      </w:tr>
      <w:tr w14:paraId="393F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D8C61EE">
            <w:pPr>
              <w:spacing w:after="0" w:line="240" w:lineRule="auto"/>
            </w:pPr>
            <w:r>
              <w:rPr>
                <w:b/>
              </w:rPr>
              <w:t>Department</w:t>
            </w:r>
          </w:p>
        </w:tc>
        <w:tc>
          <w:tcPr>
            <w:tcW w:w="4896" w:type="dxa"/>
          </w:tcPr>
          <w:p w14:paraId="06DCEC77">
            <w:pPr>
              <w:spacing w:after="0" w:line="240" w:lineRule="auto"/>
            </w:pPr>
            <w:r>
              <w:t>B.Com Fintech with AI</w:t>
            </w:r>
          </w:p>
        </w:tc>
      </w:tr>
      <w:tr w14:paraId="0FA9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91F2E48">
            <w:pPr>
              <w:spacing w:after="0" w:line="240" w:lineRule="auto"/>
            </w:pPr>
            <w:r>
              <w:rPr>
                <w:b/>
              </w:rPr>
              <w:t>Topic</w:t>
            </w:r>
          </w:p>
        </w:tc>
        <w:tc>
          <w:tcPr>
            <w:tcW w:w="4896" w:type="dxa"/>
          </w:tcPr>
          <w:p w14:paraId="74289491">
            <w:pPr>
              <w:spacing w:after="0" w:line="240" w:lineRule="auto"/>
            </w:pPr>
            <w:r>
              <w:t>Power BI – Data Visualization Report</w:t>
            </w:r>
          </w:p>
        </w:tc>
      </w:tr>
    </w:tbl>
    <w:p w14:paraId="7645DFC0">
      <w:pPr>
        <w:rPr>
          <w:b/>
          <w:sz w:val="30"/>
        </w:rPr>
      </w:pPr>
    </w:p>
    <w:p w14:paraId="69F4DDBC">
      <w:pPr>
        <w:rPr>
          <w:b/>
          <w:sz w:val="30"/>
        </w:rPr>
      </w:pPr>
    </w:p>
    <w:p w14:paraId="50BD9E6F">
      <w:r>
        <w:rPr>
          <w:b/>
          <w:sz w:val="30"/>
        </w:rPr>
        <w:t>1. Introduction</w:t>
      </w:r>
    </w:p>
    <w:p w14:paraId="5A544852">
      <w:r>
        <w:t>Power BI is a business intelligence and data visualization platform used to transform raw data into meaningful information. It allows users to connect to data sources, clean and organize information, create calculations, and present the results through interactive reports and dashboards. In modern organizations, large amounts of data are generated every day. Presenting such data only in the form of rows and columns can make it difficult to identify patterns and trends. Power BI helps solve this problem by converting data into easy-to-understand visual representations.</w:t>
      </w:r>
      <w:bookmarkStart w:id="0" w:name="_GoBack"/>
      <w:bookmarkEnd w:id="0"/>
    </w:p>
    <w:p w14:paraId="603DD0B0">
      <w:r>
        <w:t>This Week 4 activity focuses on preparing a Power BI report with appropriate visualizations. The report demonstrates how data can be summarized and communicated effectively using charts, tables, cards, and other visual elements. The main purpose is to understand the basic workflow of creating a report and to develop the ability to interpret information visually.</w:t>
      </w:r>
    </w:p>
    <w:p w14:paraId="78C54746">
      <w:r>
        <w:rPr>
          <w:b/>
          <w:sz w:val="30"/>
        </w:rPr>
        <w:t>2. Objectives of the Report</w:t>
      </w:r>
    </w:p>
    <w:p w14:paraId="4AE5C537">
      <w:pPr>
        <w:pStyle w:val="23"/>
      </w:pPr>
      <w:r>
        <w:t>To understand the basic purpose and features of Microsoft Power BI.</w:t>
      </w:r>
    </w:p>
    <w:p w14:paraId="64E00677">
      <w:pPr>
        <w:pStyle w:val="23"/>
      </w:pPr>
      <w:r>
        <w:t>To learn how data can be represented using different types of visualizations.</w:t>
      </w:r>
    </w:p>
    <w:p w14:paraId="07B41496">
      <w:pPr>
        <w:pStyle w:val="23"/>
      </w:pPr>
      <w:r>
        <w:t>To organize information into a clear and professional report layout.</w:t>
      </w:r>
    </w:p>
    <w:p w14:paraId="781B9427">
      <w:pPr>
        <w:pStyle w:val="23"/>
      </w:pPr>
      <w:r>
        <w:t>To identify comparisons, patterns, trends, and important values from data.</w:t>
      </w:r>
    </w:p>
    <w:p w14:paraId="47C89699">
      <w:pPr>
        <w:pStyle w:val="23"/>
      </w:pPr>
      <w:r>
        <w:t>To improve data interpretation and analytical thinking.</w:t>
      </w:r>
    </w:p>
    <w:p w14:paraId="035A9389">
      <w:pPr>
        <w:pStyle w:val="23"/>
      </w:pPr>
      <w:r>
        <w:t>To understand how visual reports can support business decision-making.</w:t>
      </w:r>
    </w:p>
    <w:p w14:paraId="44CE5DBC">
      <w:pPr>
        <w:pStyle w:val="23"/>
      </w:pPr>
      <w:r>
        <w:t>To develop practical skills in creating an interactive business intelligence report.</w:t>
      </w:r>
    </w:p>
    <w:p w14:paraId="1B84888D">
      <w:r>
        <w:rPr>
          <w:b/>
          <w:sz w:val="30"/>
        </w:rPr>
        <w:t>3. About Power BI</w:t>
      </w:r>
    </w:p>
    <w:p w14:paraId="3FD68138">
      <w:r>
        <w:t>Power BI is a Microsoft business analytics platform that enables users to visualize data and share insights. It provides tools for importing data, transforming data, building data models, creating calculated measures, and designing interactive reports. Power BI Desktop is commonly used to develop reports, while Power BI services can be used to publish and share them.</w:t>
      </w:r>
    </w:p>
    <w:p w14:paraId="3142A4D7">
      <w:r>
        <w:t>The strength of Power BI is its ability to connect information from different sources and display it in a unified analytical environment. Users can filter and interact with visualizations, allowing them to examine specific categories or segments without manually searching through large datasets.</w:t>
      </w:r>
    </w:p>
    <w:p w14:paraId="660DF860">
      <w:r>
        <w:rPr>
          <w:b/>
          <w:sz w:val="30"/>
        </w:rPr>
        <w:t>4. Data Visualization</w:t>
      </w:r>
    </w:p>
    <w:p w14:paraId="1DFC6A7B">
      <w:r>
        <w:t>Data visualization is the graphical representation of information. Instead of reading a large amount of numerical data, users can understand important findings through charts and other visual elements. Good visualization makes comparisons easier, highlights differences, and helps users identify patterns quickly.</w:t>
      </w:r>
    </w:p>
    <w:p w14:paraId="3FECF899">
      <w:pPr>
        <w:pStyle w:val="23"/>
      </w:pPr>
      <w:r>
        <w:t>Bar charts are useful for comparing values across categories.</w:t>
      </w:r>
    </w:p>
    <w:p w14:paraId="6318D94C">
      <w:pPr>
        <w:pStyle w:val="23"/>
      </w:pPr>
      <w:r>
        <w:t>Column charts are useful for showing differences between groups.</w:t>
      </w:r>
    </w:p>
    <w:p w14:paraId="61FE3308">
      <w:pPr>
        <w:pStyle w:val="23"/>
      </w:pPr>
      <w:r>
        <w:t>Line charts are useful for displaying changes and trends over time.</w:t>
      </w:r>
    </w:p>
    <w:p w14:paraId="5F9CF8D1">
      <w:pPr>
        <w:pStyle w:val="23"/>
      </w:pPr>
      <w:r>
        <w:t>Pie or donut charts can be used to show the proportion of categories within a total.</w:t>
      </w:r>
    </w:p>
    <w:p w14:paraId="5F823364">
      <w:pPr>
        <w:pStyle w:val="23"/>
      </w:pPr>
      <w:r>
        <w:t>Cards can display important summary values clearly.</w:t>
      </w:r>
    </w:p>
    <w:p w14:paraId="3D40164F">
      <w:pPr>
        <w:pStyle w:val="23"/>
      </w:pPr>
      <w:r>
        <w:t>Tables and matrices provide detailed information in an organized format.</w:t>
      </w:r>
    </w:p>
    <w:p w14:paraId="73FFAF82">
      <w:r>
        <w:rPr>
          <w:b/>
          <w:sz w:val="30"/>
        </w:rPr>
        <w:t>5. Report Design and Layout</w:t>
      </w:r>
    </w:p>
    <w:p w14:paraId="2EDE2FF8">
      <w:r>
        <w:t>The report is designed with a clear structure so that the reader can understand the information without difficulty. The title and student details identify the report, while the visualization area presents the analytical information. A consistent layout improves readability and gives the report a professional appearance.</w:t>
      </w:r>
    </w:p>
    <w:p w14:paraId="2BFA243C">
      <w:r>
        <w:t>Visualizations should be positioned logically. Summary information can be placed near the top, followed by charts that provide comparisons and detailed analysis. Labels, titles, and appropriate formatting should be used so that every visual has a clear purpose.</w:t>
      </w:r>
    </w:p>
    <w:p w14:paraId="59F6BAB0">
      <w:r>
        <w:rPr>
          <w:b/>
          <w:sz w:val="30"/>
        </w:rPr>
        <w:t>6. Visualizations Used in the Power BI Report</w:t>
      </w:r>
    </w:p>
    <w:p w14:paraId="65132B62">
      <w:r>
        <w:rPr>
          <w:b/>
          <w:sz w:val="26"/>
        </w:rPr>
        <w:t>1 Charts</w:t>
      </w:r>
    </w:p>
    <w:p w14:paraId="70625A4B">
      <w:r>
        <w:t>Charts provide a graphical method of comparing and analyzing data. In the Power BI report, charts are used to make differences between categories easier to observe. A well-designed chart allows the reader to identify high and low values quickly without examining every individual record.</w:t>
      </w:r>
    </w:p>
    <w:p w14:paraId="4DC2A307">
      <w:r>
        <w:rPr>
          <w:b/>
          <w:sz w:val="26"/>
        </w:rPr>
        <w:t>2 Tables</w:t>
      </w:r>
    </w:p>
    <w:p w14:paraId="5784BDDB">
      <w:r>
        <w:t>Tables are useful when exact values and detailed records need to be displayed. They complement graphical visualizations by providing the underlying information in an organized form. Tables are especially useful when users need to compare several fields at the same time.</w:t>
      </w:r>
    </w:p>
    <w:p w14:paraId="7489C60A">
      <w:r>
        <w:rPr>
          <w:b/>
          <w:sz w:val="26"/>
        </w:rPr>
        <w:t>3 Cards and Summary Information</w:t>
      </w:r>
    </w:p>
    <w:p w14:paraId="62B6F0E3">
      <w:r>
        <w:t>Cards are useful for highlighting important summary figures. They provide a quick overview and help the reader understand the main information before examining the detailed visualizations.</w:t>
      </w:r>
    </w:p>
    <w:p w14:paraId="7CF2A2A5">
      <w:r>
        <w:rPr>
          <w:b/>
          <w:sz w:val="26"/>
        </w:rPr>
        <w:t>4 Interactive Filtering</w:t>
      </w:r>
    </w:p>
    <w:p w14:paraId="403B98C5">
      <w:r>
        <w:t>One of the important features of Power BI is interactivity. Filters and slicers allow users to select a particular category or group and view the corresponding information. This makes the report more flexible than a static document because the same report can be explored from different perspectives.</w:t>
      </w:r>
    </w:p>
    <w:p w14:paraId="42FEA865">
      <w:r>
        <w:rPr>
          <w:b/>
          <w:sz w:val="30"/>
        </w:rPr>
        <w:t>7. Steps Followed to Create the Report</w:t>
      </w:r>
    </w:p>
    <w:p w14:paraId="52599828">
      <w:r>
        <w:t>1. Open Power BI Desktop and create or open the required report.</w:t>
      </w:r>
    </w:p>
    <w:p w14:paraId="44890B63">
      <w:r>
        <w:t>2. Import the required dataset into Power BI.</w:t>
      </w:r>
    </w:p>
    <w:p w14:paraId="2B71BA90">
      <w:r>
        <w:t>3. Review the available fields and understand the type of information contained in each field.</w:t>
      </w:r>
    </w:p>
    <w:p w14:paraId="112993E0">
      <w:r>
        <w:t>4. Clean and organize the data where necessary.</w:t>
      </w:r>
    </w:p>
    <w:p w14:paraId="778C8250">
      <w:r>
        <w:t>5. Select suitable fields for analysis.</w:t>
      </w:r>
    </w:p>
    <w:p w14:paraId="24F30702">
      <w:r>
        <w:t>6. Choose appropriate visualization types based on the purpose of the analysis.</w:t>
      </w:r>
    </w:p>
    <w:p w14:paraId="07B4250B">
      <w:r>
        <w:t>7. Create charts, tables, cards, and other relevant visual elements.</w:t>
      </w:r>
    </w:p>
    <w:p w14:paraId="14C9B2DD">
      <w:r>
        <w:t>8. Format titles, labels, values, and the overall page layout.</w:t>
      </w:r>
    </w:p>
    <w:p w14:paraId="4391FB6E">
      <w:r>
        <w:t>9. Arrange the visualizations so that the report is easy to read.</w:t>
      </w:r>
    </w:p>
    <w:p w14:paraId="32566D3C">
      <w:r>
        <w:t>10. Check the report using filters and interactive features.</w:t>
      </w:r>
    </w:p>
    <w:p w14:paraId="449C40C1">
      <w:r>
        <w:t>11. Review the final report for clarity, accuracy, and presentation quality.</w:t>
      </w:r>
    </w:p>
    <w:p w14:paraId="74898186">
      <w:r>
        <w:rPr>
          <w:b/>
          <w:sz w:val="30"/>
        </w:rPr>
        <w:t>8. Importance of Power BI in Business</w:t>
      </w:r>
    </w:p>
    <w:p w14:paraId="4D278307">
      <w:r>
        <w:t>Power BI is useful in business because organizations need to make decisions based on information. A visual report can summarize large datasets and help managers understand business performance. It can be used for areas such as sales analysis, financial reporting, customer analysis, inventory monitoring, marketing analysis, and operational reporting.</w:t>
      </w:r>
    </w:p>
    <w:p w14:paraId="309483C6">
      <w:r>
        <w:rPr>
          <w:b/>
          <w:sz w:val="30"/>
        </w:rPr>
        <w:t>9. Advantages of Power BI</w:t>
      </w:r>
    </w:p>
    <w:p w14:paraId="5DB572BE">
      <w:pPr>
        <w:pStyle w:val="23"/>
      </w:pPr>
      <w:r>
        <w:t>Easy-to-understand visual representation of data.</w:t>
      </w:r>
    </w:p>
    <w:p w14:paraId="281895E0">
      <w:pPr>
        <w:pStyle w:val="23"/>
      </w:pPr>
      <w:r>
        <w:t>Interactive dashboards and reports.</w:t>
      </w:r>
    </w:p>
    <w:p w14:paraId="0617C7B9">
      <w:pPr>
        <w:pStyle w:val="23"/>
      </w:pPr>
      <w:r>
        <w:t>Ability to connect with different data sources.</w:t>
      </w:r>
    </w:p>
    <w:p w14:paraId="7FDFDB4D">
      <w:pPr>
        <w:pStyle w:val="23"/>
      </w:pPr>
      <w:r>
        <w:t>Useful filtering and drill-down capabilities.</w:t>
      </w:r>
    </w:p>
    <w:p w14:paraId="3B866A9F">
      <w:pPr>
        <w:pStyle w:val="23"/>
      </w:pPr>
      <w:r>
        <w:t>Helps identify trends and patterns quickly.</w:t>
      </w:r>
    </w:p>
    <w:p w14:paraId="3B1025C8">
      <w:pPr>
        <w:pStyle w:val="23"/>
      </w:pPr>
      <w:r>
        <w:t>Supports faster and more informed decision-making.</w:t>
      </w:r>
    </w:p>
    <w:p w14:paraId="3100CBF6">
      <w:pPr>
        <w:pStyle w:val="23"/>
      </w:pPr>
      <w:r>
        <w:t>Provides professional reporting and presentation capabilities.</w:t>
      </w:r>
    </w:p>
    <w:p w14:paraId="37A2875C">
      <w:pPr>
        <w:pStyle w:val="23"/>
      </w:pPr>
      <w:r>
        <w:t>Can reduce the effort required to analyze large amounts of information.</w:t>
      </w:r>
    </w:p>
    <w:p w14:paraId="590A1980">
      <w:r>
        <w:rPr>
          <w:rFonts w:hint="default"/>
          <w:b/>
          <w:sz w:val="30"/>
          <w:lang w:val="en-IN"/>
        </w:rPr>
        <w:t>10.</w:t>
      </w:r>
      <w:r>
        <w:rPr>
          <w:b/>
          <w:sz w:val="30"/>
        </w:rPr>
        <w:t xml:space="preserve"> Result</w:t>
      </w:r>
    </w:p>
    <w:p w14:paraId="5E9E1D5C">
      <w:r>
        <w:t>The Week 4 Power BI activity was completed by creating a structured report with data visualizations. The report demonstrates how information can be organized and presented in a clear visual format. The use of charts, tables, summary elements, and interactive features makes the report easier to understand and analyze.</w:t>
      </w:r>
    </w:p>
    <w:p w14:paraId="2E132EFD">
      <w:r>
        <w:rPr>
          <w:rFonts w:hint="default"/>
          <w:b/>
          <w:sz w:val="30"/>
          <w:lang w:val="en-IN"/>
        </w:rPr>
        <w:t>11</w:t>
      </w:r>
      <w:r>
        <w:rPr>
          <w:b/>
          <w:sz w:val="30"/>
        </w:rPr>
        <w:t>. Conclusion</w:t>
      </w:r>
    </w:p>
    <w:p w14:paraId="4A4731BC">
      <w:r>
        <w:t>Power BI is an effective tool for converting raw data into useful visual insights. Through this activity, the process of creating a visualization-based report and presenting information in a professional manner was understood. The report shows how visual analytics can simplify complex information and improve communication.</w:t>
      </w:r>
    </w:p>
    <w:p w14:paraId="66B3ADC3"/>
    <w:sectPr>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355BC4"/>
    <w:rsid w:val="220F267A"/>
    <w:rsid w:val="420C2FE8"/>
    <w:rsid w:val="48702226"/>
    <w:rsid w:val="57E75D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1052</Words>
  <Characters>6070</Characters>
  <Lines>0</Lines>
  <Paragraphs>0</Paragraphs>
  <TotalTime>2</TotalTime>
  <ScaleCrop>false</ScaleCrop>
  <LinksUpToDate>false</LinksUpToDate>
  <CharactersWithSpaces>7051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Thamilarasi</cp:lastModifiedBy>
  <dcterms:modified xsi:type="dcterms:W3CDTF">2026-10-04T16:41:04Z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eyJoZGlkIjoiMjdkZTY3NWZjNWQwMWI4YTY4ODQwOGVlNTJkNzA3MzEiLCJ1c2VySWQiOiI1NDk3NjI0NzA2NjQifQ==</vt:lpwstr>
  </property>
  <property fmtid="{D5CDD505-2E9C-101B-9397-08002B2CF9AE}" pid="3" name="KSOProductBuildVer">
    <vt:lpwstr>1033-12.1.0.28485</vt:lpwstr>
  </property>
  <property fmtid="{D5CDD505-2E9C-101B-9397-08002B2CF9AE}" pid="4" name="ICV">
    <vt:lpwstr>ADD89A85848E4012BF4A4D568B5EEE71_13</vt:lpwstr>
  </property>
</Properties>
</file>